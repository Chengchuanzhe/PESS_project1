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78F3D">
      <w:pPr>
        <w:jc w:val="center"/>
      </w:pPr>
      <w:r>
        <w:rPr>
          <w:rFonts w:ascii="黑体" w:hAnsi="黑体" w:eastAsia="黑体"/>
          <w:b/>
          <w:color w:val="1F497D"/>
          <w:sz w:val="44"/>
        </w:rPr>
        <w:t>PESS-Project1</w:t>
      </w:r>
      <w:r>
        <w:rPr>
          <w:rFonts w:ascii="黑体" w:hAnsi="黑体" w:eastAsia="黑体"/>
          <w:b/>
          <w:color w:val="1F497D"/>
          <w:sz w:val="36"/>
        </w:rPr>
        <w:br w:type="textWrapping"/>
      </w:r>
      <w:r>
        <w:rPr>
          <w:rFonts w:ascii="黑体" w:hAnsi="黑体" w:eastAsia="黑体"/>
          <w:b/>
          <w:color w:val="1F497D"/>
          <w:sz w:val="36"/>
        </w:rPr>
        <w:t>最终版 Write-up</w:t>
      </w:r>
      <w:r>
        <w:rPr>
          <w:rFonts w:ascii="黑体" w:hAnsi="黑体" w:eastAsia="黑体"/>
          <w:b/>
          <w:sz w:val="34"/>
        </w:rPr>
        <w:br w:type="textWrapping"/>
      </w:r>
      <w:r>
        <w:rPr>
          <w:rFonts w:ascii="黑体" w:hAnsi="黑体" w:eastAsia="黑体"/>
          <w:b/>
          <w:sz w:val="34"/>
        </w:rPr>
        <w:t>郭晓伟</w:t>
      </w:r>
      <w:r>
        <w:rPr>
          <w:rFonts w:ascii="黑体" w:hAnsi="黑体" w:eastAsia="黑体"/>
          <w:b w:val="0"/>
          <w:sz w:val="24"/>
        </w:rPr>
        <w:br w:type="textWrapping"/>
      </w:r>
      <w:r>
        <w:rPr>
          <w:rFonts w:ascii="黑体" w:hAnsi="黑体" w:eastAsia="黑体"/>
          <w:b w:val="0"/>
          <w:sz w:val="24"/>
        </w:rPr>
        <w:t>个人负责方向：测试样例设计与回归验证</w:t>
      </w:r>
    </w:p>
    <w:p w14:paraId="57F46C69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3CE18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6F687F9A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课程项目</w:t>
            </w:r>
          </w:p>
        </w:tc>
        <w:tc>
          <w:tcPr>
            <w:tcW w:w="4759" w:type="dxa"/>
            <w:vAlign w:val="center"/>
          </w:tcPr>
          <w:p w14:paraId="2DA2E7C0">
            <w:r>
              <w:rPr>
                <w:rFonts w:ascii="宋体" w:hAnsi="宋体" w:eastAsia="宋体"/>
                <w:b w:val="0"/>
                <w:sz w:val="21"/>
              </w:rPr>
              <w:t>PESS Project1 - bitarray.c 升级优化</w:t>
            </w:r>
          </w:p>
        </w:tc>
      </w:tr>
      <w:tr w14:paraId="38B48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1418EBAC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作者</w:t>
            </w:r>
          </w:p>
        </w:tc>
        <w:tc>
          <w:tcPr>
            <w:tcW w:w="4759" w:type="dxa"/>
            <w:vAlign w:val="center"/>
          </w:tcPr>
          <w:p w14:paraId="58AF0BE9">
            <w:r>
              <w:rPr>
                <w:rFonts w:ascii="宋体" w:hAnsi="宋体" w:eastAsia="宋体"/>
                <w:b w:val="0"/>
                <w:sz w:val="21"/>
              </w:rPr>
              <w:t>郭晓伟（学号：23060021010）</w:t>
            </w:r>
          </w:p>
        </w:tc>
      </w:tr>
      <w:tr w14:paraId="04343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26C90762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小组成员</w:t>
            </w:r>
          </w:p>
        </w:tc>
        <w:tc>
          <w:tcPr>
            <w:tcW w:w="4759" w:type="dxa"/>
            <w:vAlign w:val="center"/>
          </w:tcPr>
          <w:p w14:paraId="0DE8EE07">
            <w:r>
              <w:rPr>
                <w:rFonts w:ascii="宋体" w:hAnsi="宋体" w:eastAsia="宋体"/>
                <w:b w:val="0"/>
                <w:sz w:val="21"/>
              </w:rPr>
              <w:t>程传哲、袁东霖、张仕达、郭晓伟</w:t>
            </w:r>
          </w:p>
        </w:tc>
      </w:tr>
      <w:tr w14:paraId="696EA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6F80DC9F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版本说明</w:t>
            </w:r>
          </w:p>
        </w:tc>
        <w:tc>
          <w:tcPr>
            <w:tcW w:w="4759" w:type="dxa"/>
            <w:vAlign w:val="center"/>
          </w:tcPr>
          <w:p w14:paraId="51D47A18">
            <w:r>
              <w:rPr>
                <w:rFonts w:ascii="宋体" w:hAnsi="宋体" w:eastAsia="宋体"/>
                <w:b w:val="0"/>
                <w:sz w:val="21"/>
              </w:rPr>
              <w:t>测试版本 34 tiers；最终版本 45 tiers</w:t>
            </w:r>
          </w:p>
        </w:tc>
      </w:tr>
      <w:tr w14:paraId="6B950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39D04184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完成日期</w:t>
            </w:r>
          </w:p>
        </w:tc>
        <w:tc>
          <w:tcPr>
            <w:tcW w:w="4759" w:type="dxa"/>
            <w:vAlign w:val="center"/>
          </w:tcPr>
          <w:p w14:paraId="5199552D">
            <w:r>
              <w:rPr>
                <w:rFonts w:ascii="宋体" w:hAnsi="宋体" w:eastAsia="宋体"/>
                <w:b w:val="0"/>
                <w:sz w:val="21"/>
              </w:rPr>
              <w:t>2026 年 4 月</w:t>
            </w:r>
          </w:p>
        </w:tc>
      </w:tr>
    </w:tbl>
    <w:p w14:paraId="28CCBA75">
      <w:r>
        <w:br w:type="page"/>
      </w:r>
    </w:p>
    <w:p w14:paraId="1F4A0F0B">
      <w:pPr>
        <w:pStyle w:val="3"/>
        <w:spacing w:before="160" w:after="100"/>
      </w:pPr>
      <w:r>
        <w:t>一、实验背景与版本说明</w:t>
      </w:r>
    </w:p>
    <w:p w14:paraId="2AA89CE4">
      <w:pPr>
        <w:pStyle w:val="164"/>
      </w:pPr>
      <w:r>
        <w:t>本实验围绕 bitarray.c 中 bitarray_rotate() 的性能优化展开，要求在不改变测试框架和外部接口的前提下，对位数组子区间循环旋转进行正确性验证与性能提升。项目限制不允许使用多线程、SIMD、内联汇编，也不允许调用 bitarray_new() 创建新的 bitarray 作为大块辅助空间，因此优化必须在原位完成。</w:t>
      </w:r>
    </w:p>
    <w:p w14:paraId="509FD9B0">
      <w:pPr>
        <w:pStyle w:val="164"/>
      </w:pPr>
      <w:r>
        <w:t>项目推进过程中形成了两个关键版本：测试版本可在大规模性能测试中稳定通过 tier 34；在此基础上，小组进一步把反转子过程从“逐 bit 交换”升级到“64 位分块交换 + 边界修正”，最终版本达到 tier 45。也就是说，本次升级的本质，是在已经将复杂度由 O(n*k) 降为 O(n) 之后，再继续削减常数因子，使 reverse_subarray() 成为真正高效的热点实现。</w:t>
      </w:r>
    </w:p>
    <w:p w14:paraId="1A2D69A8">
      <w:pPr>
        <w:pStyle w:val="3"/>
        <w:spacing w:before="160" w:after="100"/>
      </w:pPr>
      <w:r>
        <w:t>二、测试版本与最终版本对比</w:t>
      </w:r>
    </w:p>
    <w:p w14:paraId="1E575628">
      <w:pPr>
        <w:pStyle w:val="164"/>
      </w:pPr>
      <w:r>
        <w:t>对比两个压缩包可见，tests/mytests 在两个版本中保持一致，说明最终版的性能跃迁不是依赖“删测试”或“放宽正确性要求”，而是来自 bitarray.c 的进一步工程化优化。</w:t>
      </w:r>
    </w:p>
    <w:p w14:paraId="22F52B6B">
      <w:pPr>
        <w:pStyle w:val="164"/>
      </w:pPr>
      <w:r>
        <w:t>测试版本已经采用“三次翻转”思想：先将右旋统一换算成左旋，再通过翻转前半段、翻转后半段、翻转整个区间来完成旋转，从而把原始的 O(n*k) 下降为 O(n)。最终版本则继续优化 bitarray_reverse_subarray()，让中间对齐部分直接以 uint64_t 为单位做成块翻转，仅在首尾不对齐区域保留逐 bit 交换。</w:t>
      </w:r>
    </w:p>
    <w:p w14:paraId="5E476A60">
      <w:pPr>
        <w:pStyle w:val="164"/>
      </w:pPr>
      <w:r>
        <w:t>此外，最终版还把 bitarray_new() 的缓冲区大小改为按 64 位上取整分配，为后续的整块访问提供更稳定的内存边界。这一改动虽然不改变接口语义，但明显体现出实现已经从“算法正确”推进到“数据布局与热点函数协同优化”的阶段。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  <w:gridCol w:w="2380"/>
        <w:gridCol w:w="2380"/>
        <w:gridCol w:w="2380"/>
      </w:tblGrid>
      <w:tr w14:paraId="3539D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shd w:val="clear" w:color="auto" w:fill="BFD7EE"/>
            <w:vAlign w:val="center"/>
          </w:tcPr>
          <w:p w14:paraId="1991324E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w="2380" w:type="dxa"/>
            <w:shd w:val="clear" w:color="auto" w:fill="BFD7EE"/>
            <w:vAlign w:val="center"/>
          </w:tcPr>
          <w:p w14:paraId="643EA827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./everybit -s</w:t>
            </w:r>
          </w:p>
        </w:tc>
        <w:tc>
          <w:tcPr>
            <w:tcW w:w="2380" w:type="dxa"/>
            <w:shd w:val="clear" w:color="auto" w:fill="BFD7EE"/>
            <w:vAlign w:val="center"/>
          </w:tcPr>
          <w:p w14:paraId="0307754F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./everybit -m</w:t>
            </w:r>
          </w:p>
        </w:tc>
        <w:tc>
          <w:tcPr>
            <w:tcW w:w="2380" w:type="dxa"/>
            <w:shd w:val="clear" w:color="auto" w:fill="BFD7EE"/>
            <w:vAlign w:val="center"/>
          </w:tcPr>
          <w:p w14:paraId="305CE9D7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./everybit -l</w:t>
            </w:r>
          </w:p>
        </w:tc>
      </w:tr>
      <w:tr w14:paraId="704B6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vAlign w:val="center"/>
          </w:tcPr>
          <w:p w14:paraId="2127BB05">
            <w:r>
              <w:rPr>
                <w:rFonts w:ascii="宋体" w:hAnsi="宋体" w:eastAsia="宋体"/>
                <w:b w:val="0"/>
                <w:sz w:val="21"/>
              </w:rPr>
              <w:t>测试版本（34 tiers）</w:t>
            </w:r>
          </w:p>
        </w:tc>
        <w:tc>
          <w:tcPr>
            <w:tcW w:w="2380" w:type="dxa"/>
            <w:vAlign w:val="center"/>
          </w:tcPr>
          <w:p w14:paraId="48A2568E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</w:t>
            </w:r>
          </w:p>
        </w:tc>
        <w:tc>
          <w:tcPr>
            <w:tcW w:w="2380" w:type="dxa"/>
            <w:vAlign w:val="center"/>
          </w:tcPr>
          <w:p w14:paraId="6271BAB7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29</w:t>
            </w:r>
          </w:p>
        </w:tc>
        <w:tc>
          <w:tcPr>
            <w:tcW w:w="2380" w:type="dxa"/>
            <w:vAlign w:val="center"/>
          </w:tcPr>
          <w:p w14:paraId="5E3BA8E3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34</w:t>
            </w:r>
          </w:p>
        </w:tc>
      </w:tr>
      <w:tr w14:paraId="0CF5B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shd w:val="clear" w:color="auto" w:fill="E8F4EA"/>
            <w:vAlign w:val="center"/>
          </w:tcPr>
          <w:p w14:paraId="7F995A0D">
            <w:r>
              <w:rPr>
                <w:rFonts w:ascii="宋体" w:hAnsi="宋体" w:eastAsia="宋体"/>
                <w:b/>
                <w:sz w:val="21"/>
              </w:rPr>
              <w:t>最终版本（45 tiers）</w:t>
            </w:r>
          </w:p>
        </w:tc>
        <w:tc>
          <w:tcPr>
            <w:tcW w:w="2380" w:type="dxa"/>
            <w:shd w:val="clear" w:color="auto" w:fill="E8F4EA"/>
            <w:vAlign w:val="center"/>
          </w:tcPr>
          <w:p w14:paraId="5757AB80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30</w:t>
            </w:r>
          </w:p>
        </w:tc>
        <w:tc>
          <w:tcPr>
            <w:tcW w:w="2380" w:type="dxa"/>
            <w:shd w:val="clear" w:color="auto" w:fill="E8F4EA"/>
            <w:vAlign w:val="center"/>
          </w:tcPr>
          <w:p w14:paraId="6A7FC97F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40</w:t>
            </w:r>
          </w:p>
        </w:tc>
        <w:tc>
          <w:tcPr>
            <w:tcW w:w="2380" w:type="dxa"/>
            <w:shd w:val="clear" w:color="auto" w:fill="E8F4EA"/>
            <w:vAlign w:val="center"/>
          </w:tcPr>
          <w:p w14:paraId="3E57E684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45</w:t>
            </w:r>
          </w:p>
        </w:tc>
      </w:tr>
      <w:tr w14:paraId="565B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vAlign w:val="center"/>
          </w:tcPr>
          <w:p w14:paraId="14DF12D1">
            <w:r>
              <w:rPr>
                <w:rFonts w:ascii="宋体" w:hAnsi="宋体" w:eastAsia="宋体"/>
                <w:b w:val="0"/>
                <w:sz w:val="21"/>
              </w:rPr>
              <w:t>提升幅度</w:t>
            </w:r>
          </w:p>
        </w:tc>
        <w:tc>
          <w:tcPr>
            <w:tcW w:w="2380" w:type="dxa"/>
            <w:vAlign w:val="center"/>
          </w:tcPr>
          <w:p w14:paraId="38FB774D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+9</w:t>
            </w:r>
          </w:p>
        </w:tc>
        <w:tc>
          <w:tcPr>
            <w:tcW w:w="2380" w:type="dxa"/>
            <w:vAlign w:val="center"/>
          </w:tcPr>
          <w:p w14:paraId="6E56ECD7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+11</w:t>
            </w:r>
          </w:p>
        </w:tc>
        <w:tc>
          <w:tcPr>
            <w:tcW w:w="2380" w:type="dxa"/>
            <w:vAlign w:val="center"/>
          </w:tcPr>
          <w:p w14:paraId="3EDBBEF0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+11</w:t>
            </w:r>
          </w:p>
        </w:tc>
      </w:tr>
    </w:tbl>
    <w:p w14:paraId="14282AF2">
      <w:pPr>
        <w:pStyle w:val="3"/>
        <w:spacing w:before="160" w:after="100"/>
      </w:pPr>
      <w:r>
        <w:t>三、从 34 tiers 到 45 tiers 的改进策略</w:t>
      </w:r>
    </w:p>
    <w:p w14:paraId="35582831">
      <w:pPr>
        <w:pStyle w:val="164"/>
      </w:pPr>
      <w:r>
        <w:t>结合两个版本的实际代码差异，可以把本次升级总结为以下五条策略：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DD6B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BFD7EE"/>
            <w:vAlign w:val="center"/>
          </w:tcPr>
          <w:p w14:paraId="775AE8BA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改进层面</w:t>
            </w:r>
          </w:p>
        </w:tc>
        <w:tc>
          <w:tcPr>
            <w:tcW w:w="4759" w:type="dxa"/>
            <w:shd w:val="clear" w:color="auto" w:fill="BFD7EE"/>
            <w:vAlign w:val="center"/>
          </w:tcPr>
          <w:p w14:paraId="01B14D19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从 34 tiers 升级到 45 tiers 的策略</w:t>
            </w:r>
          </w:p>
        </w:tc>
      </w:tr>
      <w:tr w14:paraId="5D179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3F2EF6C3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算法层</w:t>
            </w:r>
          </w:p>
        </w:tc>
        <w:tc>
          <w:tcPr>
            <w:tcW w:w="4759" w:type="dxa"/>
            <w:vAlign w:val="center"/>
          </w:tcPr>
          <w:p w14:paraId="68F4E2A8">
            <w:r>
              <w:rPr>
                <w:rFonts w:ascii="宋体" w:hAnsi="宋体" w:eastAsia="宋体"/>
                <w:b w:val="0"/>
                <w:sz w:val="21"/>
              </w:rPr>
              <w:t>保留“三次翻转实现旋转”的总体框架，但将翻转函数从逐 bit 交换升级为“边界逐 bit + 中间 64 位整块翻转”的混合策略，把热点从大量 bitarray_get()/bitarray_set() 调用转移为更少的整字操作。</w:t>
            </w:r>
          </w:p>
        </w:tc>
      </w:tr>
      <w:tr w14:paraId="51C9E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55124D09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数据布局层</w:t>
            </w:r>
          </w:p>
        </w:tc>
        <w:tc>
          <w:tcPr>
            <w:tcW w:w="4759" w:type="dxa"/>
            <w:vAlign w:val="center"/>
          </w:tcPr>
          <w:p w14:paraId="34D6D919">
            <w:r>
              <w:rPr>
                <w:rFonts w:ascii="宋体" w:hAnsi="宋体" w:eastAsia="宋体"/>
                <w:b w:val="0"/>
                <w:sz w:val="21"/>
              </w:rPr>
              <w:t>bitarray_new() 的底层缓冲区不再只按字节上取整，而是按 64 位对齐分配，为 uint64_t 分块处理创造条件，减少跨字访问带来的额外开销。</w:t>
            </w:r>
          </w:p>
        </w:tc>
      </w:tr>
      <w:tr w14:paraId="21AB1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38DBE425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实现层</w:t>
            </w:r>
          </w:p>
        </w:tc>
        <w:tc>
          <w:tcPr>
            <w:tcW w:w="4759" w:type="dxa"/>
            <w:vAlign w:val="center"/>
          </w:tcPr>
          <w:p w14:paraId="5F28140C">
            <w:r>
              <w:rPr>
                <w:rFonts w:ascii="宋体" w:hAnsi="宋体" w:eastAsia="宋体"/>
                <w:b w:val="0"/>
                <w:sz w:val="21"/>
              </w:rPr>
              <w:t>新增 reverse_bits_64()，将整块翻转时的位序反转压缩为固定几步位运算；同时使用 XOR 差分交换处理首尾零散 bit，避免额外临时数组。</w:t>
            </w:r>
          </w:p>
        </w:tc>
      </w:tr>
      <w:tr w14:paraId="314BA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5B8D910D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验证层</w:t>
            </w:r>
          </w:p>
        </w:tc>
        <w:tc>
          <w:tcPr>
            <w:tcW w:w="4759" w:type="dxa"/>
            <w:vAlign w:val="center"/>
          </w:tcPr>
          <w:p w14:paraId="7AFB1237">
            <w:r>
              <w:rPr>
                <w:rFonts w:ascii="宋体" w:hAnsi="宋体" w:eastAsia="宋体"/>
                <w:b w:val="0"/>
                <w:sz w:val="21"/>
              </w:rPr>
              <w:t>保持 tests/default 与自定义 tests/mytests 全部通过，并重点回归极短区间、负数旋转、跨字节区间、非整字节长度和连续两次旋转等高风险场景。</w:t>
            </w:r>
          </w:p>
        </w:tc>
      </w:tr>
      <w:tr w14:paraId="19B39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23DB8AF4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结果层</w:t>
            </w:r>
          </w:p>
        </w:tc>
        <w:tc>
          <w:tcPr>
            <w:tcW w:w="4759" w:type="dxa"/>
            <w:vAlign w:val="center"/>
          </w:tcPr>
          <w:p w14:paraId="6F1811C3">
            <w:r>
              <w:rPr>
                <w:rFonts w:ascii="宋体" w:hAnsi="宋体" w:eastAsia="宋体"/>
                <w:b w:val="0"/>
                <w:sz w:val="21"/>
              </w:rPr>
              <w:t>实测从测试版 ./everybit -l 只能通过 tier 34，提升到最终版通过 tier 45；说明优化不只是“常数级微调”，而是把关键热点路径进一步压缩后带来了可观的性能跃迁。</w:t>
            </w:r>
          </w:p>
        </w:tc>
      </w:tr>
    </w:tbl>
    <w:p w14:paraId="44AD9106">
      <w:pPr>
        <w:pStyle w:val="3"/>
        <w:spacing w:before="160" w:after="100"/>
      </w:pPr>
      <w:r>
        <w:t>四、小组四人分工</w:t>
      </w:r>
    </w:p>
    <w:p w14:paraId="6CC887A0">
      <w:pPr>
        <w:pStyle w:val="164"/>
      </w:pPr>
      <w:r>
        <w:t>本次 bitarray.c 升级由四人协作完成。为了保证四份最终版 write-up 都能体现个人贡献，同时避免内容完全割裂，团队采取“统一项目目标 + 各自重点展开”的写法。分工如下：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  <w:gridCol w:w="2380"/>
        <w:gridCol w:w="2380"/>
        <w:gridCol w:w="2380"/>
      </w:tblGrid>
      <w:tr w14:paraId="28296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shd w:val="clear" w:color="auto" w:fill="BFD7EE"/>
            <w:vAlign w:val="center"/>
          </w:tcPr>
          <w:p w14:paraId="0D4D1E48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成员</w:t>
            </w:r>
          </w:p>
        </w:tc>
        <w:tc>
          <w:tcPr>
            <w:tcW w:w="2380" w:type="dxa"/>
            <w:shd w:val="clear" w:color="auto" w:fill="BFD7EE"/>
            <w:vAlign w:val="center"/>
          </w:tcPr>
          <w:p w14:paraId="009C2AAC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w="2380" w:type="dxa"/>
            <w:shd w:val="clear" w:color="auto" w:fill="BFD7EE"/>
            <w:vAlign w:val="center"/>
          </w:tcPr>
          <w:p w14:paraId="2F0F5FED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本次分工</w:t>
            </w:r>
          </w:p>
        </w:tc>
        <w:tc>
          <w:tcPr>
            <w:tcW w:w="2380" w:type="dxa"/>
            <w:shd w:val="clear" w:color="auto" w:fill="BFD7EE"/>
            <w:vAlign w:val="center"/>
          </w:tcPr>
          <w:p w14:paraId="57511579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在当前文档中的重点描述</w:t>
            </w:r>
          </w:p>
        </w:tc>
      </w:tr>
      <w:tr w14:paraId="2E893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vAlign w:val="center"/>
          </w:tcPr>
          <w:p w14:paraId="496B47A2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程传哲</w:t>
            </w:r>
          </w:p>
        </w:tc>
        <w:tc>
          <w:tcPr>
            <w:tcW w:w="2380" w:type="dxa"/>
            <w:vAlign w:val="center"/>
          </w:tcPr>
          <w:p w14:paraId="221B9129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23040032008</w:t>
            </w:r>
          </w:p>
        </w:tc>
        <w:tc>
          <w:tcPr>
            <w:tcW w:w="2380" w:type="dxa"/>
            <w:vAlign w:val="center"/>
          </w:tcPr>
          <w:p w14:paraId="480704B8">
            <w:r>
              <w:rPr>
                <w:rFonts w:ascii="宋体" w:hAnsi="宋体" w:eastAsia="宋体"/>
                <w:b w:val="0"/>
                <w:sz w:val="21"/>
              </w:rPr>
              <w:t>负责代码集成与最终提交，完成 bitarray.c 的版本收敛、结果汇总，以及最终版 write-up 组织。</w:t>
            </w:r>
          </w:p>
        </w:tc>
        <w:tc>
          <w:tcPr>
            <w:tcW w:w="2380" w:type="dxa"/>
            <w:vAlign w:val="center"/>
          </w:tcPr>
          <w:p w14:paraId="50551DC0">
            <w:r>
              <w:rPr>
                <w:rFonts w:ascii="宋体" w:hAnsi="宋体" w:eastAsia="宋体"/>
                <w:b w:val="0"/>
                <w:sz w:val="21"/>
              </w:rPr>
              <w:t>本成员负责内容在团队分工中交叉配合。</w:t>
            </w:r>
          </w:p>
        </w:tc>
      </w:tr>
      <w:tr w14:paraId="0C282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vAlign w:val="center"/>
          </w:tcPr>
          <w:p w14:paraId="23EFF883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袁东霖</w:t>
            </w:r>
          </w:p>
        </w:tc>
        <w:tc>
          <w:tcPr>
            <w:tcW w:w="2380" w:type="dxa"/>
            <w:vAlign w:val="center"/>
          </w:tcPr>
          <w:p w14:paraId="4F4FE0D8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23020006170</w:t>
            </w:r>
          </w:p>
        </w:tc>
        <w:tc>
          <w:tcPr>
            <w:tcW w:w="2380" w:type="dxa"/>
            <w:vAlign w:val="center"/>
          </w:tcPr>
          <w:p w14:paraId="450AFE85">
            <w:r>
              <w:rPr>
                <w:rFonts w:ascii="宋体" w:hAnsi="宋体" w:eastAsia="宋体"/>
                <w:b w:val="0"/>
                <w:sz w:val="21"/>
              </w:rPr>
              <w:t>提出并论证“三次翻转 + 分块翻转”的核心优化方案，完成旋转逻辑与反转逻辑的算法设计。</w:t>
            </w:r>
          </w:p>
        </w:tc>
        <w:tc>
          <w:tcPr>
            <w:tcW w:w="2380" w:type="dxa"/>
            <w:vAlign w:val="center"/>
          </w:tcPr>
          <w:p w14:paraId="0291FEC5">
            <w:r>
              <w:rPr>
                <w:rFonts w:ascii="宋体" w:hAnsi="宋体" w:eastAsia="宋体"/>
                <w:b w:val="0"/>
                <w:sz w:val="21"/>
              </w:rPr>
              <w:t>本成员负责内容在团队分工中交叉配合。</w:t>
            </w:r>
          </w:p>
        </w:tc>
      </w:tr>
      <w:tr w14:paraId="3E342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vAlign w:val="center"/>
          </w:tcPr>
          <w:p w14:paraId="0584C84E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张仕达</w:t>
            </w:r>
          </w:p>
        </w:tc>
        <w:tc>
          <w:tcPr>
            <w:tcW w:w="2380" w:type="dxa"/>
            <w:vAlign w:val="center"/>
          </w:tcPr>
          <w:p w14:paraId="22906D10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23010022094</w:t>
            </w:r>
          </w:p>
        </w:tc>
        <w:tc>
          <w:tcPr>
            <w:tcW w:w="2380" w:type="dxa"/>
            <w:vAlign w:val="center"/>
          </w:tcPr>
          <w:p w14:paraId="63051488">
            <w:r>
              <w:rPr>
                <w:rFonts w:ascii="宋体" w:hAnsi="宋体" w:eastAsia="宋体"/>
                <w:b w:val="0"/>
                <w:sz w:val="21"/>
              </w:rPr>
              <w:t>使用 perf 与分档运行结果定位性能瓶颈，整理测试版与最终版的性能证据，明确后续优化应聚焦 reverse_subarray() 热点。</w:t>
            </w:r>
          </w:p>
        </w:tc>
        <w:tc>
          <w:tcPr>
            <w:tcW w:w="2380" w:type="dxa"/>
            <w:vAlign w:val="center"/>
          </w:tcPr>
          <w:p w14:paraId="1688EC1A">
            <w:r>
              <w:rPr>
                <w:rFonts w:ascii="宋体" w:hAnsi="宋体" w:eastAsia="宋体"/>
                <w:b w:val="0"/>
                <w:sz w:val="21"/>
              </w:rPr>
              <w:t>本成员负责内容在团队分工中交叉配合。</w:t>
            </w:r>
          </w:p>
        </w:tc>
      </w:tr>
      <w:tr w14:paraId="3587B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shd w:val="clear" w:color="auto" w:fill="E8F4EA"/>
            <w:vAlign w:val="center"/>
          </w:tcPr>
          <w:p w14:paraId="3ECF28E0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郭晓伟</w:t>
            </w:r>
          </w:p>
        </w:tc>
        <w:tc>
          <w:tcPr>
            <w:tcW w:w="2380" w:type="dxa"/>
            <w:shd w:val="clear" w:color="auto" w:fill="E8F4EA"/>
            <w:vAlign w:val="center"/>
          </w:tcPr>
          <w:p w14:paraId="3DCA64EF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23060021010</w:t>
            </w:r>
          </w:p>
        </w:tc>
        <w:tc>
          <w:tcPr>
            <w:tcW w:w="2380" w:type="dxa"/>
            <w:shd w:val="clear" w:color="auto" w:fill="E8F4EA"/>
            <w:vAlign w:val="center"/>
          </w:tcPr>
          <w:p w14:paraId="6D355228">
            <w:r>
              <w:rPr>
                <w:rFonts w:ascii="宋体" w:hAnsi="宋体" w:eastAsia="宋体"/>
                <w:b w:val="0"/>
                <w:sz w:val="21"/>
              </w:rPr>
              <w:t>设计并维护 20 个自定义测试样例，覆盖边界情况与跨字节场景，负责最终版回归验证。</w:t>
            </w:r>
          </w:p>
        </w:tc>
        <w:tc>
          <w:tcPr>
            <w:tcW w:w="2380" w:type="dxa"/>
            <w:shd w:val="clear" w:color="auto" w:fill="E8F4EA"/>
            <w:vAlign w:val="center"/>
          </w:tcPr>
          <w:p w14:paraId="617D4F57">
            <w:r>
              <w:rPr>
                <w:rFonts w:ascii="宋体" w:hAnsi="宋体" w:eastAsia="宋体"/>
                <w:b w:val="0"/>
                <w:sz w:val="21"/>
              </w:rPr>
              <w:t>本人的 write-up 对该方向展开详细说明。</w:t>
            </w:r>
          </w:p>
        </w:tc>
      </w:tr>
    </w:tbl>
    <w:p w14:paraId="44354264">
      <w:pPr>
        <w:pStyle w:val="3"/>
        <w:spacing w:before="160" w:after="100"/>
      </w:pPr>
      <w:r>
        <w:t>五、我的负责内容与最终版 write-up</w:t>
      </w:r>
    </w:p>
    <w:p w14:paraId="5B908F2B">
      <w:pPr>
        <w:pStyle w:val="164"/>
      </w:pPr>
      <w:r>
        <w:rPr>
          <w:b/>
        </w:rPr>
        <w:t>我的个人负责方向：负责自定义测试集设计、边界场景覆盖、测试结果整理，以及验证最终版在更激进优化后仍保持语义正确。</w:t>
      </w:r>
    </w:p>
    <w:p w14:paraId="4DA71AEC">
      <w:pPr>
        <w:pStyle w:val="4"/>
        <w:spacing w:before="160" w:after="100"/>
      </w:pPr>
      <w:r>
        <w:t>个人负责内容</w:t>
      </w:r>
    </w:p>
    <w:p w14:paraId="1AD6BA8F">
      <w:pPr>
        <w:pStyle w:val="164"/>
      </w:pPr>
      <w:r>
        <w:t>我在本次升级中主要负责测试设计和回归验证。由于最终版本把 reverse_subarray() 改成了 64 位分块实现，虽然性能更高，但也更容易在边界处引入错误，例如首尾不对齐、跨字边界、负数旋转归一化、子区间外数据被误改等。为此，我沿用并整理了 mytests 作为稳定的回归样例集。</w:t>
      </w:r>
    </w:p>
    <w:p w14:paraId="2079DDFF">
      <w:pPr>
        <w:pStyle w:val="164"/>
      </w:pPr>
      <w:r>
        <w:t>这组测试共 20 个样例，包含极小长度、旋转量归一化、跨字节访问、周期串、长区间和连续两次旋转等情况。测试版与最终版都能通过 default 和 mytests，说明最终版虽然对内部实现进行了更激进的优化，但外部语义没有发生偏移。</w:t>
      </w:r>
    </w:p>
    <w:p w14:paraId="48E6F593">
      <w:pPr>
        <w:pStyle w:val="164"/>
      </w:pPr>
      <w:r>
        <w:t>在小组协作中，我的职责是保证“性能提升建立在正确性不退化的前提上”。换句话说，45 tiers 只有在正确性样例集全部通过时才有意义；否则再高的 tier 也不能算有效成果。</w:t>
      </w:r>
    </w:p>
    <w:p w14:paraId="07733B9B">
      <w:pPr>
        <w:pStyle w:val="4"/>
        <w:spacing w:before="160" w:after="100"/>
      </w:pPr>
      <w:r>
        <w:t>测试覆盖说明</w:t>
      </w:r>
    </w:p>
    <w:p w14:paraId="1C9B62AA">
      <w:pPr>
        <w:pStyle w:val="164"/>
      </w:pPr>
      <w:r>
        <w:t>我重点关注的场景包括：长度为 1 的不变性、旋转量等价转换、只旋转中间子区间时区间外 bit 保持不变、跨 8 位与跨 64 位边界的访问稳定性，以及连续两次旋转后的最终结果是否正确。</w:t>
      </w:r>
    </w:p>
    <w:p w14:paraId="0CFF8193">
      <w:pPr>
        <w:pStyle w:val="164"/>
      </w:pPr>
      <w:r>
        <w:t>这些样例与最终版的实现特点是强相关的，因此它们不仅是功能测试，也是对分块优化的针对性回归测试。</w:t>
      </w:r>
    </w:p>
    <w:p w14:paraId="615D9979">
      <w:pPr>
        <w:pStyle w:val="3"/>
        <w:spacing w:before="160" w:after="100"/>
      </w:pPr>
      <w:r>
        <w:t>六、性能分析与技术路线</w:t>
      </w:r>
    </w:p>
    <w:p w14:paraId="4F637596">
      <w:pPr>
        <w:pStyle w:val="164"/>
      </w:pPr>
      <w:r>
        <w:t>原始代码的性能瓶颈集中在 bitarray_rotate() 路径上：右旋先被统一转为左旋，而左旋又会多次调用逐位移动逻辑。每一次移动都涉及大量 bitarray_get() 与 bitarray_set() 调用，造成了高频的位定位、读写和循环控制开销。</w:t>
      </w:r>
    </w:p>
    <w:p w14:paraId="2AB84221">
      <w:pPr>
        <w:pStyle w:val="164"/>
      </w:pPr>
      <w:r>
        <w:t>引入三次翻转之后，复杂度已经从与旋转量相关的 O(n*k) 降为 O(n)；但在测试版本中，reverse_subarray() 仍然采用单 bit 交换，因此当区间很大时，热点依然集中在大量离散位操作上。最终版本针对这一点继续优化，把中间大段转换为 64 位整块处理，从而显著减少函数调用、条件判断与跨字节位搬运次数。</w:t>
      </w:r>
    </w:p>
    <w:p w14:paraId="692DB619">
      <w:pPr>
        <w:pStyle w:val="3"/>
        <w:spacing w:before="160" w:after="100"/>
      </w:pPr>
      <w:r>
        <w:t>七、测试验证与结果说明</w:t>
      </w:r>
    </w:p>
    <w:p w14:paraId="69A69D8A">
      <w:pPr>
        <w:pStyle w:val="164"/>
      </w:pPr>
      <w:r>
        <w:t>本组保留并使用自定义 mytests 作为回归测试集。该测试集共 20 个样例，覆盖长度为 1 和 2 的极小区间、旋转量为 0、等于长度、大于长度、负数旋转、子区间旋转、跨字节边界、非整字节长度以及连续两次旋转等情况。</w:t>
      </w:r>
    </w:p>
    <w:p w14:paraId="751E548D">
      <w:pPr>
        <w:pStyle w:val="164"/>
      </w:pPr>
      <w:r>
        <w:t>两版代码均可通过 tests/default 与 tests/mytests；差异主要体现在性能测试中：测试版 ./everybit -s / -m / -l 分别通过 21 / 29 / 34 tiers，而最终版提升到 30 / 40 / 45 tiers。</w:t>
      </w:r>
    </w:p>
    <w:p w14:paraId="011F4521">
      <w:pPr>
        <w:pStyle w:val="4"/>
        <w:spacing w:before="160" w:after="100"/>
      </w:pPr>
      <w:r>
        <w:t>代表性测试样例</w:t>
      </w:r>
    </w:p>
    <w:p w14:paraId="24DCC959">
      <w:pPr>
        <w:pStyle w:val="164"/>
        <w:ind w:left="420" w:firstLine="0"/>
      </w:pPr>
      <w:r>
        <w:t>• t 1: n 1, r 0 1 7, e 1 —— 验证长度为 1 时旋转任意次数结果不变。</w:t>
      </w:r>
    </w:p>
    <w:p w14:paraId="09915C60">
      <w:pPr>
        <w:pStyle w:val="164"/>
        <w:ind w:left="420" w:firstLine="0"/>
      </w:pPr>
      <w:r>
        <w:t>• t 7: n 10010110, r 0 8 9, e 01001011 —— 验证“旋转量大于区间长度”的模运算处理。</w:t>
      </w:r>
    </w:p>
    <w:p w14:paraId="6291DCDD">
      <w:pPr>
        <w:pStyle w:val="164"/>
        <w:ind w:left="420" w:firstLine="0"/>
      </w:pPr>
      <w:r>
        <w:t>• t 10: n 11110000, r 2 4 -1, e 11100100 —— 验证中间子区间右旋/左旋换算是否正确。</w:t>
      </w:r>
    </w:p>
    <w:p w14:paraId="3B6E4A7B">
      <w:pPr>
        <w:pStyle w:val="164"/>
        <w:ind w:left="420" w:firstLine="0"/>
      </w:pPr>
      <w:r>
        <w:t>• t 16: n 1000000000000001, r 0 16 -4, e 0000000000011000 —— 验证跨字节长区间旋转。</w:t>
      </w:r>
    </w:p>
    <w:p w14:paraId="5B3B7A4C">
      <w:pPr>
        <w:pStyle w:val="164"/>
        <w:ind w:left="420" w:firstLine="0"/>
      </w:pPr>
      <w:r>
        <w:t>• t 19: 先对中间 7 位右旋 20，再对全串左旋 5 —— 验证连续两次旋转后的稳定性。</w:t>
      </w:r>
    </w:p>
    <w:p w14:paraId="3EB77951">
      <w:pPr>
        <w:pStyle w:val="3"/>
        <w:spacing w:before="160" w:after="100"/>
      </w:pPr>
      <w:r>
        <w:t>八、结论</w:t>
      </w:r>
    </w:p>
    <w:p w14:paraId="160EFD34">
      <w:pPr>
        <w:pStyle w:val="164"/>
      </w:pPr>
      <w:r>
        <w:t>综合来看，测试版到最终版的升级不是推翻重写，而是一次的“先做对、再做快”的迭代：先用三次翻转把旋转问题降到线性复杂度，再用 64 位分块反转进一步缩短热点路径。</w:t>
      </w:r>
    </w:p>
    <w:p w14:paraId="0A69C01D">
      <w:pPr>
        <w:pStyle w:val="164"/>
      </w:pPr>
      <w:r>
        <w:t>这种升级策略的价值在于：既没有破坏接口与测试语义，也没有引入额外位数组作为辅助空间，却成功把大规模性能边界从 34 tiers 推进到 45 tiers，说明此次优化具有明确的工程效果和可复现性。</w:t>
      </w:r>
    </w:p>
    <w:p w14:paraId="37E015FF">
      <w:pPr>
        <w:pStyle w:val="164"/>
      </w:pPr>
    </w:p>
    <w:p w14:paraId="3CCECF83">
      <w:pPr>
        <w:pStyle w:val="3"/>
        <w:numPr>
          <w:ilvl w:val="0"/>
          <w:numId w:val="7"/>
        </w:numPr>
        <w:spacing w:before="160" w:after="100"/>
        <w:rPr>
          <w:rFonts w:hint="default"/>
          <w:lang w:val="en-US" w:eastAsia="zh-CN"/>
        </w:rPr>
      </w:pPr>
      <w:r>
        <w:rPr>
          <w:rFonts w:hint="eastAsia" w:eastAsia="宋体"/>
          <w:lang w:val="en-US" w:eastAsia="zh-CN"/>
        </w:rPr>
        <w:t>附录实验截图以及耗时表</w:t>
      </w:r>
    </w:p>
    <w:p w14:paraId="40715D3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耗时表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2074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17EF2F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设计</w:t>
            </w:r>
          </w:p>
        </w:tc>
        <w:tc>
          <w:tcPr>
            <w:tcW w:w="1704" w:type="dxa"/>
          </w:tcPr>
          <w:p w14:paraId="026ACB1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704" w:type="dxa"/>
          </w:tcPr>
          <w:p w14:paraId="7D44FC8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测试样例设计</w:t>
            </w:r>
          </w:p>
        </w:tc>
        <w:tc>
          <w:tcPr>
            <w:tcW w:w="1705" w:type="dxa"/>
          </w:tcPr>
          <w:p w14:paraId="06F2E43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测试调试</w:t>
            </w:r>
          </w:p>
        </w:tc>
        <w:tc>
          <w:tcPr>
            <w:tcW w:w="1705" w:type="dxa"/>
          </w:tcPr>
          <w:p w14:paraId="7335F1A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会议</w:t>
            </w:r>
          </w:p>
        </w:tc>
      </w:tr>
      <w:tr w14:paraId="4B4AC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BF4447A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1h</w:t>
            </w:r>
          </w:p>
        </w:tc>
        <w:tc>
          <w:tcPr>
            <w:tcW w:w="1704" w:type="dxa"/>
          </w:tcPr>
          <w:p w14:paraId="6031C75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1h</w:t>
            </w:r>
          </w:p>
        </w:tc>
        <w:tc>
          <w:tcPr>
            <w:tcW w:w="1704" w:type="dxa"/>
          </w:tcPr>
          <w:p w14:paraId="74C3B73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30min</w:t>
            </w:r>
          </w:p>
        </w:tc>
        <w:tc>
          <w:tcPr>
            <w:tcW w:w="1705" w:type="dxa"/>
          </w:tcPr>
          <w:p w14:paraId="43E7C0F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40min</w:t>
            </w:r>
          </w:p>
        </w:tc>
        <w:tc>
          <w:tcPr>
            <w:tcW w:w="1705" w:type="dxa"/>
          </w:tcPr>
          <w:p w14:paraId="4D4938D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35min</w:t>
            </w:r>
          </w:p>
        </w:tc>
      </w:tr>
    </w:tbl>
    <w:p w14:paraId="7FF9279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BCFC8FA">
      <w:pPr>
        <w:pStyle w:val="16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初始代码</w:t>
      </w:r>
    </w:p>
    <w:p w14:paraId="6FFC868A">
      <w:pPr>
        <w:pStyle w:val="164"/>
        <w:ind w:left="0" w:leftChars="0" w:firstLine="0" w:firstLineChars="0"/>
        <w:jc w:val="both"/>
      </w:pPr>
      <w:r>
        <w:drawing>
          <wp:inline distT="0" distB="0" distL="114300" distR="114300">
            <wp:extent cx="5266055" cy="3579495"/>
            <wp:effectExtent l="0" t="0" r="1079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CED6F">
      <w:pPr>
        <w:pStyle w:val="164"/>
        <w:ind w:left="0" w:leftChars="0" w:firstLine="0" w:firstLineChars="0"/>
        <w:jc w:val="both"/>
      </w:pPr>
      <w:r>
        <w:drawing>
          <wp:inline distT="0" distB="0" distL="114300" distR="114300">
            <wp:extent cx="5266055" cy="3360420"/>
            <wp:effectExtent l="0" t="0" r="1079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05E5E">
      <w:pPr>
        <w:pStyle w:val="143"/>
        <w:numPr>
          <w:ilvl w:val="0"/>
          <w:numId w:val="0"/>
        </w:numPr>
        <w:ind w:leftChars="0"/>
        <w:jc w:val="both"/>
        <w:outlineLvl w:val="9"/>
        <w:rPr>
          <w:rFonts w:hint="eastAsia" w:ascii="宋体" w:hAnsi="宋体" w:eastAsia="宋体" w:cs="宋体"/>
          <w:color w:val="0000FF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FF"/>
          <w:sz w:val="28"/>
          <w:szCs w:val="28"/>
          <w:lang w:eastAsia="zh-CN"/>
        </w:rPr>
        <w:drawing>
          <wp:inline distT="0" distB="0" distL="114300" distR="114300">
            <wp:extent cx="5267960" cy="2966720"/>
            <wp:effectExtent l="0" t="0" r="8890" b="5080"/>
            <wp:docPr id="14" name="图片 14" descr="屏幕截图 2026-03-19 002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3-19 0029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0408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drawing>
          <wp:inline distT="0" distB="0" distL="114300" distR="114300">
            <wp:extent cx="5267960" cy="2966720"/>
            <wp:effectExtent l="0" t="0" r="8890" b="5080"/>
            <wp:docPr id="15" name="图片 15" descr="屏幕截图 2026-03-19 003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3-19 0030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BC41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drawing>
          <wp:inline distT="0" distB="0" distL="114300" distR="114300">
            <wp:extent cx="5267960" cy="2966720"/>
            <wp:effectExtent l="0" t="0" r="8890" b="5080"/>
            <wp:docPr id="17" name="图片 17" descr="屏幕截图 2026-03-19 003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3-19 0031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3D91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drawing>
          <wp:inline distT="0" distB="0" distL="114300" distR="114300">
            <wp:extent cx="5267960" cy="2966720"/>
            <wp:effectExtent l="0" t="0" r="8890" b="5080"/>
            <wp:docPr id="18" name="图片 18" descr="屏幕截图 2026-03-19 003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3-19 0031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D57E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drawing>
          <wp:inline distT="0" distB="0" distL="114300" distR="114300">
            <wp:extent cx="5266690" cy="2830830"/>
            <wp:effectExtent l="0" t="0" r="10160" b="7620"/>
            <wp:docPr id="19" name="图片 19" descr="屏幕截图 2026-03-19 003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3-19 0032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0D86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drawing>
          <wp:inline distT="0" distB="0" distL="114300" distR="114300">
            <wp:extent cx="5266690" cy="2830830"/>
            <wp:effectExtent l="0" t="0" r="10160" b="7620"/>
            <wp:docPr id="20" name="图片 20" descr="屏幕截图 2026-03-19 003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3-19 0032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4AC4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drawing>
          <wp:inline distT="0" distB="0" distL="114300" distR="114300">
            <wp:extent cx="5266690" cy="2830830"/>
            <wp:effectExtent l="0" t="0" r="10160" b="7620"/>
            <wp:docPr id="21" name="图片 21" descr="屏幕截图 2026-03-19 003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3-19 0032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6D16">
      <w:pPr>
        <w:pStyle w:val="164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最终代码</w:t>
      </w:r>
    </w:p>
    <w:p w14:paraId="173F94C3">
      <w:pPr>
        <w:pStyle w:val="164"/>
        <w:ind w:left="0" w:leftChars="0" w:firstLine="0" w:firstLineChars="0"/>
        <w:jc w:val="both"/>
      </w:pPr>
      <w:r>
        <w:drawing>
          <wp:inline distT="0" distB="0" distL="114300" distR="114300">
            <wp:extent cx="6043295" cy="4435475"/>
            <wp:effectExtent l="0" t="0" r="146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3295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040755" cy="4895215"/>
            <wp:effectExtent l="0" t="0" r="1714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0755" cy="489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034405" cy="2710815"/>
            <wp:effectExtent l="0" t="0" r="444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2F989">
      <w:pPr>
        <w:pStyle w:val="164"/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6043930" cy="2098675"/>
            <wp:effectExtent l="0" t="0" r="13970" b="15875"/>
            <wp:docPr id="4" name="图片 4" descr="38d3be98f6ec8da8db0a215fe4c2cf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8d3be98f6ec8da8db0a215fe4c2cf8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1A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具体测试样例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B1A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5A61286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0</w:t>
            </w:r>
          </w:p>
          <w:p w14:paraId="53F9CCB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 0</w:t>
            </w:r>
          </w:p>
          <w:p w14:paraId="011374AF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0 1 0</w:t>
            </w:r>
          </w:p>
          <w:p w14:paraId="7340F1E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0</w:t>
            </w:r>
          </w:p>
          <w:p w14:paraId="5172EBC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6C52E49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1</w:t>
            </w:r>
          </w:p>
          <w:p w14:paraId="1C90D1C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 1</w:t>
            </w:r>
          </w:p>
          <w:p w14:paraId="033E66CC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0 1 7</w:t>
            </w:r>
          </w:p>
          <w:p w14:paraId="086322D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1</w:t>
            </w:r>
          </w:p>
          <w:p w14:paraId="6192618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66C0264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2</w:t>
            </w:r>
          </w:p>
          <w:p w14:paraId="5082B1A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 01</w:t>
            </w:r>
          </w:p>
          <w:p w14:paraId="1BE40DB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0 2 1</w:t>
            </w:r>
          </w:p>
          <w:p w14:paraId="38610FE7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10</w:t>
            </w:r>
          </w:p>
          <w:p w14:paraId="4C17581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221DCD44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3</w:t>
            </w:r>
          </w:p>
          <w:p w14:paraId="656AE63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 10</w:t>
            </w:r>
          </w:p>
          <w:p w14:paraId="6D369BF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0 2 -1</w:t>
            </w:r>
          </w:p>
          <w:p w14:paraId="14A4972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01</w:t>
            </w:r>
          </w:p>
          <w:p w14:paraId="45A113E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1FCD5C9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4</w:t>
            </w:r>
          </w:p>
          <w:p w14:paraId="6F4EB57F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 101</w:t>
            </w:r>
          </w:p>
          <w:p w14:paraId="374E30BF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0 3 1</w:t>
            </w:r>
          </w:p>
          <w:p w14:paraId="0A2D0F3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110</w:t>
            </w:r>
          </w:p>
          <w:p w14:paraId="7ED0B2B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7375372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5</w:t>
            </w:r>
          </w:p>
          <w:p w14:paraId="26C2991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 101</w:t>
            </w:r>
          </w:p>
          <w:p w14:paraId="6AB9C4C4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0 3 -1</w:t>
            </w:r>
          </w:p>
          <w:p w14:paraId="4CFBDEF7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011</w:t>
            </w:r>
          </w:p>
          <w:p w14:paraId="0C496A1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6726B8B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6</w:t>
            </w:r>
          </w:p>
          <w:p w14:paraId="60AFA40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 10010110</w:t>
            </w:r>
          </w:p>
          <w:p w14:paraId="6DA50C6F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0 8 8</w:t>
            </w:r>
          </w:p>
          <w:p w14:paraId="76CE4EB7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10010110</w:t>
            </w:r>
          </w:p>
          <w:p w14:paraId="2718B69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4039199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7</w:t>
            </w:r>
          </w:p>
          <w:p w14:paraId="3624300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 10010110</w:t>
            </w:r>
          </w:p>
          <w:p w14:paraId="5321564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0 8 9</w:t>
            </w:r>
          </w:p>
          <w:p w14:paraId="4967B2C4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01001011</w:t>
            </w:r>
          </w:p>
          <w:p w14:paraId="774C7DC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41B1E01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8</w:t>
            </w:r>
          </w:p>
          <w:p w14:paraId="4D916EF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 10010110</w:t>
            </w:r>
          </w:p>
          <w:p w14:paraId="36B754F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0 8 -9</w:t>
            </w:r>
          </w:p>
          <w:p w14:paraId="67C6FF4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00101101</w:t>
            </w:r>
          </w:p>
          <w:p w14:paraId="4C1DD3C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7AF09924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9</w:t>
            </w:r>
          </w:p>
          <w:p w14:paraId="07CACD37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 11110000</w:t>
            </w:r>
          </w:p>
          <w:p w14:paraId="72A6DFCC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2 4 1</w:t>
            </w:r>
          </w:p>
          <w:p w14:paraId="54D3EA67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11011000</w:t>
            </w:r>
          </w:p>
          <w:p w14:paraId="033BCF5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751CAF97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10</w:t>
            </w:r>
          </w:p>
          <w:p w14:paraId="50D17D2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 11110000</w:t>
            </w:r>
          </w:p>
          <w:p w14:paraId="1C97928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2 4 -1</w:t>
            </w:r>
          </w:p>
          <w:p w14:paraId="7BE133D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11100100</w:t>
            </w:r>
          </w:p>
          <w:p w14:paraId="2ABCF3D6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4958FB0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11</w:t>
            </w:r>
          </w:p>
          <w:p w14:paraId="6224879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 010101010</w:t>
            </w:r>
          </w:p>
          <w:p w14:paraId="1040E4A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1 7 3</w:t>
            </w:r>
          </w:p>
          <w:p w14:paraId="003A237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010110100</w:t>
            </w:r>
          </w:p>
          <w:p w14:paraId="340E36EA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6877FBAF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12</w:t>
            </w:r>
          </w:p>
          <w:p w14:paraId="4A6398C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 010101010</w:t>
            </w:r>
          </w:p>
          <w:p w14:paraId="7A5C86B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1 7 -3</w:t>
            </w:r>
          </w:p>
          <w:p w14:paraId="7B84EC0C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001011010</w:t>
            </w:r>
          </w:p>
          <w:p w14:paraId="2A64C28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6152C12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13</w:t>
            </w:r>
          </w:p>
          <w:p w14:paraId="0F0B48E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 110011001100</w:t>
            </w:r>
          </w:p>
          <w:p w14:paraId="375E104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3 6 2</w:t>
            </w:r>
          </w:p>
          <w:p w14:paraId="2D7F2094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110010110100</w:t>
            </w:r>
          </w:p>
          <w:p w14:paraId="1372720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759AD40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14</w:t>
            </w:r>
          </w:p>
          <w:p w14:paraId="1D4A0AB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 110011001100</w:t>
            </w:r>
          </w:p>
          <w:p w14:paraId="2B274CE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3 6 -2</w:t>
            </w:r>
          </w:p>
          <w:p w14:paraId="0B4B4F46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110100101100</w:t>
            </w:r>
          </w:p>
          <w:p w14:paraId="1F11D97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4C39E58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15</w:t>
            </w:r>
          </w:p>
          <w:p w14:paraId="7F6ACD9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 1000000000000001</w:t>
            </w:r>
          </w:p>
          <w:p w14:paraId="586034DC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1 14 5</w:t>
            </w:r>
          </w:p>
          <w:p w14:paraId="40EF421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1000000000000001</w:t>
            </w:r>
          </w:p>
          <w:p w14:paraId="6AA4CA2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18A4320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16</w:t>
            </w:r>
          </w:p>
          <w:p w14:paraId="14DD1FB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 1000000000000001</w:t>
            </w:r>
          </w:p>
          <w:p w14:paraId="5BC418F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0 16 -4</w:t>
            </w:r>
          </w:p>
          <w:p w14:paraId="6E7B06C6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0000000000011000</w:t>
            </w:r>
          </w:p>
          <w:p w14:paraId="3ACF03E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27BDFD0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17</w:t>
            </w:r>
          </w:p>
          <w:p w14:paraId="7A812FEA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 10110011100011110000</w:t>
            </w:r>
          </w:p>
          <w:p w14:paraId="02E25E96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4 12 5</w:t>
            </w:r>
          </w:p>
          <w:p w14:paraId="29C7FBE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10110111100111000000</w:t>
            </w:r>
          </w:p>
          <w:p w14:paraId="11BB62BA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78CE050F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18</w:t>
            </w:r>
          </w:p>
          <w:p w14:paraId="3BAB1B6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 10110011100011110000</w:t>
            </w:r>
          </w:p>
          <w:p w14:paraId="34D349A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0 20 -7</w:t>
            </w:r>
          </w:p>
          <w:p w14:paraId="7F2CA236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11000111100001011001</w:t>
            </w:r>
          </w:p>
          <w:p w14:paraId="3AB068A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03B7707C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 19</w:t>
            </w:r>
          </w:p>
          <w:p w14:paraId="60FA576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 001011011010</w:t>
            </w:r>
          </w:p>
          <w:p w14:paraId="782B8DB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2 7 20</w:t>
            </w:r>
          </w:p>
          <w:p w14:paraId="1C10123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000110111010</w:t>
            </w:r>
          </w:p>
          <w:p w14:paraId="07F1EC4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 0 12 -5</w:t>
            </w:r>
          </w:p>
          <w:p w14:paraId="316BE78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 011101000011</w:t>
            </w:r>
          </w:p>
        </w:tc>
      </w:tr>
    </w:tbl>
    <w:p w14:paraId="4503628C">
      <w:pPr>
        <w:pStyle w:val="164"/>
        <w:ind w:left="0" w:leftChars="0" w:firstLine="0" w:firstLineChars="0"/>
        <w:rPr>
          <w:rFonts w:hint="eastAsia" w:eastAsia="宋体"/>
          <w:lang w:val="en-US" w:eastAsia="zh-CN"/>
        </w:rPr>
      </w:pPr>
      <w:bookmarkStart w:id="0" w:name="_GoBack"/>
      <w:bookmarkEnd w:id="0"/>
    </w:p>
    <w:sectPr>
      <w:pgSz w:w="12240" w:h="15840"/>
      <w:pgMar w:top="1361" w:right="1304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GenWanMin JP TTF Regula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QIJI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IJIFALLBACK">
    <w:panose1 w:val="02000509000000000000"/>
    <w:charset w:val="88"/>
    <w:family w:val="auto"/>
    <w:pitch w:val="default"/>
    <w:sig w:usb0="00000000" w:usb1="08000000" w:usb2="00000000" w:usb3="00000000" w:csb0="00100000" w:csb1="00000000"/>
  </w:font>
  <w:font w:name="GenWanMin JP TTF Regular">
    <w:panose1 w:val="02020400000000000000"/>
    <w:charset w:val="80"/>
    <w:family w:val="auto"/>
    <w:pitch w:val="default"/>
    <w:sig w:usb0="20000083" w:usb1="2ACF3C10" w:usb2="00000016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3405DD"/>
    <w:multiLevelType w:val="singleLevel"/>
    <w:tmpl w:val="CE3405DD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D64B56"/>
    <w:rsid w:val="465026D8"/>
    <w:rsid w:val="5E01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3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97D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97D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97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odyTextCN"/>
    <w:basedOn w:val="1"/>
    <w:uiPriority w:val="0"/>
    <w:pPr>
      <w:spacing w:after="60" w:line="348" w:lineRule="auto"/>
      <w:ind w:firstLine="420"/>
    </w:pPr>
    <w:rPr>
      <w:rFonts w:ascii="宋体" w:hAnsi="宋体" w:eastAsia="宋体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2609</Words>
  <Characters>3390</Characters>
  <Lines>0</Lines>
  <Paragraphs>0</Paragraphs>
  <TotalTime>0</TotalTime>
  <ScaleCrop>false</ScaleCrop>
  <LinksUpToDate>false</LinksUpToDate>
  <CharactersWithSpaces>3641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程传哲</cp:lastModifiedBy>
  <dcterms:modified xsi:type="dcterms:W3CDTF">2026-04-05T16:56:31Z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eyJoZGlkIjoiZWEzMGVjYzQzNTJmMzc4YzI1ZDQwNjg0NTY5ZTI5ZGMiLCJ1c2VySWQiOiIxNTM5ODgzOTQzIn0=</vt:lpwstr>
  </property>
  <property fmtid="{D5CDD505-2E9C-101B-9397-08002B2CF9AE}" pid="3" name="KSOProductBuildVer">
    <vt:lpwstr>2052-12.1.0.25225</vt:lpwstr>
  </property>
  <property fmtid="{D5CDD505-2E9C-101B-9397-08002B2CF9AE}" pid="4" name="ICV">
    <vt:lpwstr>F6D53797CC7D4D99B746C95920D9FC8C_12</vt:lpwstr>
  </property>
</Properties>
</file>